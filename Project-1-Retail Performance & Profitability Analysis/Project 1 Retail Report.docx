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934D9">
      <w:pPr>
        <w:pStyle w:val="2"/>
        <w:spacing w:line="240" w:lineRule="auto"/>
        <w:jc w:val="cente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PROJECT REPORT – Retail  Performance &amp; Profitability Analysis</w:t>
      </w:r>
    </w:p>
    <w:p w14:paraId="6E833AD1">
      <w:pPr>
        <w:spacing w:line="240" w:lineRule="auto"/>
        <w:rPr>
          <w:rFonts w:hint="default"/>
        </w:rPr>
      </w:pPr>
    </w:p>
    <w:p w14:paraId="11ECFFDF">
      <w:pPr>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b/>
          <w:bCs/>
          <w:color w:val="000000" w:themeColor="text1"/>
          <w:sz w:val="22"/>
          <w:szCs w:val="22"/>
          <w14:textFill>
            <w14:solidFill>
              <w14:schemeClr w14:val="tx1"/>
            </w14:solidFill>
          </w14:textFill>
        </w:rPr>
        <w:t>Prepared by: K Bharath Chary</w:t>
      </w:r>
    </w:p>
    <w:p w14:paraId="10D1DBAF">
      <w:pPr>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b/>
          <w:bCs/>
          <w:i w:val="0"/>
          <w:iCs w:val="0"/>
          <w:color w:val="000000" w:themeColor="text1"/>
          <w:sz w:val="22"/>
          <w:szCs w:val="22"/>
          <w14:textFill>
            <w14:solidFill>
              <w14:schemeClr w14:val="tx1"/>
            </w14:solidFill>
          </w14:textFill>
        </w:rPr>
        <w:t>Tools Used</w:t>
      </w:r>
      <w:r>
        <w:rPr>
          <w:rFonts w:hint="default" w:ascii="Arial" w:hAnsi="Arial" w:cs="Arial"/>
          <w:color w:val="000000" w:themeColor="text1"/>
          <w:sz w:val="22"/>
          <w:szCs w:val="22"/>
          <w14:textFill>
            <w14:solidFill>
              <w14:schemeClr w14:val="tx1"/>
            </w14:solidFill>
          </w14:textFill>
        </w:rPr>
        <w:t>: Python, SQLite, Power BI</w:t>
      </w:r>
    </w:p>
    <w:p w14:paraId="79C51016">
      <w:pPr>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Dataset : Products, Sales, Inventory datasets.</w:t>
      </w:r>
    </w:p>
    <w:p w14:paraId="1AFB5B29">
      <w:pPr>
        <w:ind w:left="0" w:leftChars="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 </w:t>
      </w:r>
    </w:p>
    <w:p w14:paraId="723806BB">
      <w:pPr>
        <w:pStyle w:val="3"/>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1. Introduction</w:t>
      </w:r>
    </w:p>
    <w:p w14:paraId="09A30849">
      <w:pP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Retail businesses generate extensive sales, product, and inventory data every month. Analyzing this data is essential for understanding customer demand, optimizing inventory, improving operational efficiency, and maximizing profitability.</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This project focuses on performing end-to-end analytics on retail datasets using Python, SQL (SQLite), and Power BI. The goal is to clean, transform, analyze, and visualize data to derive actionable business insights that support strategic decision-making. The final result is a fully interactive Retail Performance &amp; Profitability Dashboard highlighting key metrics across products, categories, regions, and months.</w:t>
      </w:r>
    </w:p>
    <w:p w14:paraId="510F4753">
      <w:pPr>
        <w:pStyle w:val="3"/>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2. Abstract</w:t>
      </w:r>
    </w:p>
    <w:p w14:paraId="4B642FED">
      <w:pP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This project provides a complete analytical workflow to study retail performance across multiple dimensions such as category, sub-category, region, and monthly trends. It includes data cleaning, feature creation, merging datasets, exploratory data analysis, SQL-based analytical querying, and dashboard development in Power BI.</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Insights derived from Python and SQL uncover patterns in profitability, demand variation, and inventory usage, while the Power BI dashboard enables interactive exploration of KPIs and trends. The analysis supports important retail decisions such as stock allocation, pricing strategy, and product prioritization.</w:t>
      </w:r>
    </w:p>
    <w:p w14:paraId="5BB86627">
      <w:pPr>
        <w:pStyle w:val="3"/>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3. Tools Used</w:t>
      </w:r>
    </w:p>
    <w:p w14:paraId="23AD905A">
      <w:pP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Python (Pandas, NumPy, Seaborn, Matplotlib)</w:t>
      </w:r>
    </w:p>
    <w:p w14:paraId="6598CB75">
      <w:pP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SQLite (SQL queries)</w:t>
      </w:r>
    </w:p>
    <w:p w14:paraId="1EA688A8">
      <w:pP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Power BI Dashboard</w:t>
      </w:r>
    </w:p>
    <w:p w14:paraId="000DDAB6">
      <w:pPr>
        <w:pStyle w:val="3"/>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 Project Workflow – Steps Involved</w:t>
      </w:r>
    </w:p>
    <w:p w14:paraId="13FCFC86">
      <w:pPr>
        <w:pStyle w:val="23"/>
        <w:rPr>
          <w:rFonts w:hint="default" w:ascii="Arial" w:hAnsi="Arial" w:cs="Arial"/>
          <w:color w:val="000000" w:themeColor="text1"/>
          <w:sz w:val="22"/>
          <w:szCs w:val="22"/>
          <w:u w:val="single"/>
          <w14:textFill>
            <w14:solidFill>
              <w14:schemeClr w14:val="tx1"/>
            </w14:solidFill>
          </w14:textFill>
        </w:rPr>
      </w:pPr>
      <w:r>
        <w:rPr>
          <w:rFonts w:hint="default" w:ascii="Arial" w:hAnsi="Arial" w:cs="Arial"/>
          <w:color w:val="000000" w:themeColor="text1"/>
          <w:sz w:val="22"/>
          <w:szCs w:val="22"/>
          <w:u w:val="single"/>
          <w14:textFill>
            <w14:solidFill>
              <w14:schemeClr w14:val="tx1"/>
            </w14:solidFill>
          </w14:textFill>
        </w:rPr>
        <w:t>Python – Data Preparation &amp; EDA</w:t>
      </w:r>
    </w:p>
    <w:p w14:paraId="50B280F1">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Loaded all three datasets (products, sales, inventory).</w:t>
      </w:r>
    </w:p>
    <w:p w14:paraId="4CD581EA">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Merged datasets using ProductID to create a unified master table.</w:t>
      </w:r>
    </w:p>
    <w:p w14:paraId="32776725">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Generated Revenue, Cost, and Profit columns.</w:t>
      </w:r>
    </w:p>
    <w:p w14:paraId="2DAE3A03">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Extracted Month from OrderDate for seasonal analysis.</w:t>
      </w:r>
    </w:p>
    <w:p w14:paraId="1B967B80">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Performed category-wise and subcategory-wise aggregation.</w:t>
      </w:r>
    </w:p>
    <w:p w14:paraId="34A0EF89">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Created visualizations: Category Profit, Subcategory Profit, Monthly Revenue Trend, Scatter Plot, Heatmap.</w:t>
      </w:r>
    </w:p>
    <w:p w14:paraId="59FE701A">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Identified top 10 products by revenue and region-wise performance.</w:t>
      </w:r>
    </w:p>
    <w:p w14:paraId="12036519">
      <w:pPr>
        <w:pStyle w:val="23"/>
        <w:rPr>
          <w:rFonts w:hint="default" w:ascii="Arial" w:hAnsi="Arial" w:cs="Arial"/>
          <w:color w:val="000000" w:themeColor="text1"/>
          <w:sz w:val="22"/>
          <w:szCs w:val="22"/>
          <w:u w:val="single"/>
          <w14:textFill>
            <w14:solidFill>
              <w14:schemeClr w14:val="tx1"/>
            </w14:solidFill>
          </w14:textFill>
        </w:rPr>
      </w:pPr>
      <w:r>
        <w:rPr>
          <w:rFonts w:hint="default" w:ascii="Arial" w:hAnsi="Arial" w:cs="Arial"/>
          <w:color w:val="000000" w:themeColor="text1"/>
          <w:sz w:val="22"/>
          <w:szCs w:val="22"/>
          <w:u w:val="single"/>
          <w14:textFill>
            <w14:solidFill>
              <w14:schemeClr w14:val="tx1"/>
            </w14:solidFill>
          </w14:textFill>
        </w:rPr>
        <w:t>SQL – Analytical Querying</w:t>
      </w:r>
    </w:p>
    <w:p w14:paraId="47A9F567">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Created tables: products_dataset, sales_dataset, inventory_dataset.</w:t>
      </w:r>
    </w:p>
    <w:p w14:paraId="243766BC">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Imported CSV files into the SQLite database.</w:t>
      </w:r>
    </w:p>
    <w:p w14:paraId="0D143AA2">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Performed joins on ProductID to merge sales + product + inventory information.</w:t>
      </w:r>
    </w:p>
    <w:p w14:paraId="7E6B127B">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Executed queries for: Category-wise Profit, Subcategory Ranking, Monthly Revenue Trend, Region Profit, Inventory Usage, Top 10 Products.</w:t>
      </w:r>
    </w:p>
    <w:p w14:paraId="05051C97">
      <w:pPr>
        <w:pStyle w:val="23"/>
        <w:rPr>
          <w:rFonts w:hint="default" w:ascii="Arial" w:hAnsi="Arial" w:cs="Arial"/>
          <w:color w:val="000000" w:themeColor="text1"/>
          <w:sz w:val="22"/>
          <w:szCs w:val="22"/>
          <w:u w:val="single"/>
          <w14:textFill>
            <w14:solidFill>
              <w14:schemeClr w14:val="tx1"/>
            </w14:solidFill>
          </w14:textFill>
        </w:rPr>
      </w:pPr>
      <w:r>
        <w:rPr>
          <w:rFonts w:hint="default" w:ascii="Arial" w:hAnsi="Arial" w:cs="Arial"/>
          <w:color w:val="000000" w:themeColor="text1"/>
          <w:sz w:val="22"/>
          <w:szCs w:val="22"/>
          <w:u w:val="single"/>
          <w14:textFill>
            <w14:solidFill>
              <w14:schemeClr w14:val="tx1"/>
            </w14:solidFill>
          </w14:textFill>
        </w:rPr>
        <w:t>Power BI Dashboard</w:t>
      </w:r>
      <w:bookmarkStart w:id="0" w:name="_GoBack"/>
      <w:bookmarkEnd w:id="0"/>
    </w:p>
    <w:p w14:paraId="7632BC5D">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KPI Cards: Total Revenue, Profit, Orders, Profit Margin.</w:t>
      </w:r>
    </w:p>
    <w:p w14:paraId="4EE48CBD">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Charts: Revenue by Category, Profit by Sub-Category, Profit Pie Chart, Monthly Trend, Scatter Plot, Region Revenue.</w:t>
      </w:r>
    </w:p>
    <w:p w14:paraId="6C147E72">
      <w:pPr>
        <w:pStyle w:val="24"/>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Added slicers for Month &amp; Category.</w:t>
      </w:r>
    </w:p>
    <w:p w14:paraId="7A9610EA">
      <w:pPr>
        <w:pStyle w:val="3"/>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5. Conclusion</w:t>
      </w:r>
    </w:p>
    <w:p w14:paraId="0C5087CD">
      <w:pPr>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This project successfully combines Python, SQL, and Power BI to deliver a comprehensive retail analytics solution. The integrated workflow automates data preparation and analysis while presenting insights through an interactive dashboard.</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Key conclusions include:</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 Clothing, Electronics, and Home &amp; Kitchen categories contribute the highest profit.</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 South and West regions consistently perform better in revenue.</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 Revenue fluctuates seasonally, with peaks during January and November.</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 Inventory usage shows a moderate relationship with profitability.</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 Sub-category insights help identify top-priority product lines.</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Overall, the analysis provides retail management with deeper visibility into performance patterns, enabling data-driven decisions in inventory planning, marketing, pricing, and resource allocation.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E2B85"/>
    <w:rsid w:val="394D348F"/>
    <w:rsid w:val="6F410D93"/>
    <w:rsid w:val="776371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Dikshitha Kankanala</cp:lastModifiedBy>
  <dcterms:modified xsi:type="dcterms:W3CDTF">2025-12-05T07:14:07Z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F39C9A7265084B1DB678822D285037EA_13</vt:lpwstr>
  </property>
</Properties>
</file>